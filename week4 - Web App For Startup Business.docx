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47E95D">
      <w:pPr>
        <w:pStyle w:val="4"/>
        <w:keepNext w:val="0"/>
        <w:keepLines w:val="0"/>
        <w:widowControl/>
        <w:suppressLineNumbers w:val="0"/>
        <w:ind w:firstLine="783" w:firstLineChars="150"/>
        <w:rPr>
          <w:rFonts w:hint="default" w:ascii="Calibri" w:hAnsi="Calibri" w:eastAsia="SimSun" w:cs="Calibri"/>
          <w:color w:val="FF0000"/>
          <w:sz w:val="52"/>
          <w:szCs w:val="52"/>
        </w:rPr>
      </w:pPr>
      <w:r>
        <w:rPr>
          <w:rFonts w:hint="default" w:ascii="Calibri" w:hAnsi="Calibri" w:eastAsia="SimSun"/>
          <w:color w:val="FF0000"/>
          <w:sz w:val="52"/>
          <w:szCs w:val="52"/>
          <w:lang w:val="en-US"/>
        </w:rPr>
        <w:t>W</w:t>
      </w:r>
      <w:r>
        <w:rPr>
          <w:rFonts w:hint="default" w:ascii="Calibri" w:hAnsi="Calibri" w:eastAsia="SimSun"/>
          <w:color w:val="FF0000"/>
          <w:sz w:val="52"/>
          <w:szCs w:val="52"/>
        </w:rPr>
        <w:t xml:space="preserve">eb </w:t>
      </w:r>
      <w:r>
        <w:rPr>
          <w:rFonts w:hint="default" w:ascii="Calibri" w:hAnsi="Calibri" w:eastAsia="SimSun"/>
          <w:color w:val="FF0000"/>
          <w:sz w:val="52"/>
          <w:szCs w:val="52"/>
          <w:lang w:val="en-US"/>
        </w:rPr>
        <w:t>A</w:t>
      </w:r>
      <w:r>
        <w:rPr>
          <w:rFonts w:hint="default" w:ascii="Calibri" w:hAnsi="Calibri" w:eastAsia="SimSun"/>
          <w:color w:val="FF0000"/>
          <w:sz w:val="52"/>
          <w:szCs w:val="52"/>
        </w:rPr>
        <w:t xml:space="preserve">pp </w:t>
      </w:r>
      <w:r>
        <w:rPr>
          <w:rFonts w:hint="default" w:ascii="Calibri" w:hAnsi="Calibri" w:eastAsia="SimSun"/>
          <w:color w:val="FF0000"/>
          <w:sz w:val="52"/>
          <w:szCs w:val="52"/>
          <w:lang w:val="en-US"/>
        </w:rPr>
        <w:t>F</w:t>
      </w:r>
      <w:r>
        <w:rPr>
          <w:rFonts w:hint="default" w:ascii="Calibri" w:hAnsi="Calibri" w:eastAsia="SimSun"/>
          <w:color w:val="FF0000"/>
          <w:sz w:val="52"/>
          <w:szCs w:val="52"/>
        </w:rPr>
        <w:t xml:space="preserve">or </w:t>
      </w:r>
      <w:r>
        <w:rPr>
          <w:rFonts w:hint="default" w:ascii="Calibri" w:hAnsi="Calibri" w:eastAsia="SimSun"/>
          <w:color w:val="FF0000"/>
          <w:sz w:val="52"/>
          <w:szCs w:val="52"/>
          <w:lang w:val="en-US"/>
        </w:rPr>
        <w:t>S</w:t>
      </w:r>
      <w:r>
        <w:rPr>
          <w:rFonts w:hint="default" w:ascii="Calibri" w:hAnsi="Calibri" w:eastAsia="SimSun"/>
          <w:color w:val="FF0000"/>
          <w:sz w:val="52"/>
          <w:szCs w:val="52"/>
        </w:rPr>
        <w:t xml:space="preserve">tartup </w:t>
      </w:r>
      <w:r>
        <w:rPr>
          <w:rFonts w:hint="default" w:ascii="Calibri" w:hAnsi="Calibri" w:eastAsia="SimSun"/>
          <w:color w:val="FF0000"/>
          <w:sz w:val="52"/>
          <w:szCs w:val="52"/>
          <w:lang w:val="en-US"/>
        </w:rPr>
        <w:t>B</w:t>
      </w:r>
      <w:r>
        <w:rPr>
          <w:rFonts w:hint="default" w:ascii="Calibri" w:hAnsi="Calibri" w:eastAsia="SimSun"/>
          <w:color w:val="FF0000"/>
          <w:sz w:val="52"/>
          <w:szCs w:val="52"/>
        </w:rPr>
        <w:t>usiness</w:t>
      </w:r>
    </w:p>
    <w:p w14:paraId="5D88558A">
      <w:pPr>
        <w:pStyle w:val="4"/>
        <w:keepNext w:val="0"/>
        <w:keepLines w:val="0"/>
        <w:widowControl/>
        <w:suppressLineNumbers w:val="0"/>
        <w:rPr>
          <w:rFonts w:hint="default" w:ascii="Calibri" w:hAnsi="Calibri" w:eastAsia="SimSun" w:cs="Calibri"/>
          <w:sz w:val="44"/>
          <w:szCs w:val="44"/>
        </w:rPr>
      </w:pPr>
    </w:p>
    <w:p w14:paraId="7AFCBE6A">
      <w:pPr>
        <w:pStyle w:val="4"/>
        <w:keepNext w:val="0"/>
        <w:keepLines w:val="0"/>
        <w:widowControl/>
        <w:suppressLineNumbers w:val="0"/>
        <w:ind w:firstLine="221" w:firstLineChars="50"/>
        <w:rPr>
          <w:rFonts w:hint="default" w:ascii="Calibri" w:hAnsi="Calibri" w:eastAsia="SimSun" w:cs="Calibri"/>
          <w:color w:val="558ED5" w:themeColor="text2" w:themeTint="99"/>
          <w:sz w:val="44"/>
          <w:szCs w:val="44"/>
          <w:u w:val="single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 w:ascii="Calibri" w:hAnsi="Calibri" w:eastAsia="SimSun" w:cs="Calibri"/>
          <w:color w:val="558ED5" w:themeColor="text2" w:themeTint="99"/>
          <w:sz w:val="44"/>
          <w:szCs w:val="44"/>
          <w:u w:val="single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Week</w:t>
      </w:r>
      <w:r>
        <w:rPr>
          <w:rFonts w:hint="cs" w:ascii="Calibri" w:hAnsi="Calibri" w:eastAsia="SimSun" w:cs="Calibri"/>
          <w:color w:val="558ED5" w:themeColor="text2" w:themeTint="99"/>
          <w:sz w:val="44"/>
          <w:szCs w:val="44"/>
          <w:u w:val="single"/>
          <w:rtl/>
          <w:lang w:val="en-US" w:bidi="ar-EG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4</w:t>
      </w:r>
      <w:r>
        <w:rPr>
          <w:rFonts w:hint="default" w:ascii="Calibri" w:hAnsi="Calibri" w:eastAsia="SimSun" w:cs="Calibri"/>
          <w:color w:val="558ED5" w:themeColor="text2" w:themeTint="99"/>
          <w:sz w:val="44"/>
          <w:szCs w:val="44"/>
          <w:u w:val="single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: Deploy </w:t>
      </w:r>
      <w:r>
        <w:rPr>
          <w:rFonts w:hint="default" w:ascii="Calibri" w:hAnsi="Calibri" w:eastAsia="SimSun" w:cs="Calibri"/>
          <w:color w:val="558ED5" w:themeColor="text2" w:themeTint="99"/>
          <w:sz w:val="44"/>
          <w:szCs w:val="44"/>
          <w:u w:val="single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Web App Service</w:t>
      </w:r>
    </w:p>
    <w:p w14:paraId="0100DA18">
      <w:pPr>
        <w:rPr>
          <w:rFonts w:hint="default"/>
        </w:rPr>
      </w:pPr>
    </w:p>
    <w:p w14:paraId="653F22F4">
      <w:pPr>
        <w:rPr>
          <w:rFonts w:hint="default" w:eastAsia="SimSun" w:cs="Times New Roman" w:asciiTheme="majorAscii" w:hAnsiTheme="majorAscii"/>
          <w:b/>
          <w:bCs/>
          <w:sz w:val="40"/>
          <w:szCs w:val="40"/>
          <w:lang w:val="en-US" w:bidi="ar-EG"/>
        </w:rPr>
      </w:pPr>
      <w:r>
        <w:rPr>
          <w:rFonts w:hint="default" w:eastAsia="SimSun" w:cs="Times New Roman" w:asciiTheme="majorAscii" w:hAnsiTheme="majorAscii"/>
          <w:b/>
          <w:bCs/>
          <w:sz w:val="40"/>
          <w:szCs w:val="40"/>
          <w:lang w:val="en-US" w:bidi="ar-EG"/>
        </w:rPr>
        <w:t>Students :</w:t>
      </w:r>
    </w:p>
    <w:p w14:paraId="7D30932F">
      <w:pPr>
        <w:numPr>
          <w:ilvl w:val="0"/>
          <w:numId w:val="7"/>
        </w:numPr>
        <w:rPr>
          <w:rFonts w:hint="default" w:eastAsia="SimSun" w:cs="Times New Roman" w:asciiTheme="majorAscii" w:hAnsiTheme="majorAscii"/>
          <w:b/>
          <w:bCs/>
          <w:sz w:val="40"/>
          <w:szCs w:val="40"/>
          <w:lang w:val="en-US" w:bidi="ar-EG"/>
        </w:rPr>
      </w:pPr>
      <w:r>
        <w:rPr>
          <w:rFonts w:hint="default" w:eastAsia="SimSun" w:cs="Times New Roman" w:asciiTheme="majorAscii" w:hAnsiTheme="majorAscii"/>
          <w:b/>
          <w:bCs/>
          <w:sz w:val="40"/>
          <w:szCs w:val="40"/>
          <w:lang w:val="en-US" w:bidi="ar-EG"/>
        </w:rPr>
        <w:t>Ahmed Nasr Ahmed</w:t>
      </w:r>
    </w:p>
    <w:p w14:paraId="4CA8FF05">
      <w:pPr>
        <w:numPr>
          <w:ilvl w:val="0"/>
          <w:numId w:val="7"/>
        </w:numPr>
        <w:rPr>
          <w:rFonts w:hint="default" w:eastAsia="SimSun" w:asciiTheme="majorAscii" w:hAnsiTheme="majorAscii"/>
          <w:b/>
          <w:bCs/>
          <w:sz w:val="40"/>
          <w:szCs w:val="40"/>
          <w:lang w:val="en-US"/>
        </w:rPr>
      </w:pPr>
      <w:r>
        <w:rPr>
          <w:rFonts w:hint="default" w:eastAsia="SimSun" w:asciiTheme="majorAscii" w:hAnsiTheme="majorAscii"/>
          <w:b/>
          <w:bCs/>
          <w:sz w:val="40"/>
          <w:szCs w:val="40"/>
          <w:lang w:val="en-US"/>
        </w:rPr>
        <w:t>Mohamed Mostafa</w:t>
      </w:r>
    </w:p>
    <w:p w14:paraId="34DF0FBB">
      <w:pPr>
        <w:numPr>
          <w:ilvl w:val="0"/>
          <w:numId w:val="7"/>
        </w:numPr>
        <w:rPr>
          <w:rFonts w:hint="default" w:eastAsia="SimSun" w:asciiTheme="majorAscii" w:hAnsiTheme="majorAscii"/>
          <w:b/>
          <w:bCs/>
          <w:sz w:val="40"/>
          <w:szCs w:val="40"/>
          <w:lang w:val="en-US"/>
        </w:rPr>
      </w:pPr>
      <w:r>
        <w:rPr>
          <w:rFonts w:hint="default" w:eastAsia="SimSun" w:asciiTheme="majorAscii" w:hAnsiTheme="majorAscii"/>
          <w:b/>
          <w:bCs/>
          <w:sz w:val="40"/>
          <w:szCs w:val="40"/>
          <w:lang w:val="en-US"/>
        </w:rPr>
        <w:t>Abdulrahman Atef</w:t>
      </w:r>
    </w:p>
    <w:p w14:paraId="20286E6A">
      <w:pPr>
        <w:numPr>
          <w:ilvl w:val="0"/>
          <w:numId w:val="7"/>
        </w:numPr>
        <w:rPr>
          <w:rFonts w:hint="default" w:eastAsia="SimSun" w:asciiTheme="majorAscii" w:hAnsiTheme="majorAscii"/>
          <w:b/>
          <w:bCs/>
          <w:sz w:val="40"/>
          <w:szCs w:val="40"/>
          <w:lang w:val="en-US"/>
        </w:rPr>
      </w:pPr>
      <w:r>
        <w:rPr>
          <w:rFonts w:hint="default" w:eastAsia="SimSun" w:asciiTheme="majorAscii" w:hAnsiTheme="majorAscii"/>
          <w:b/>
          <w:bCs/>
          <w:sz w:val="40"/>
          <w:szCs w:val="40"/>
          <w:lang w:val="en-US"/>
        </w:rPr>
        <w:t>Mahmoud Khaled</w:t>
      </w:r>
    </w:p>
    <w:p w14:paraId="20DD9F0D">
      <w:pPr>
        <w:numPr>
          <w:ilvl w:val="0"/>
          <w:numId w:val="7"/>
        </w:numPr>
        <w:rPr>
          <w:rFonts w:hint="default" w:eastAsia="SimSun" w:asciiTheme="majorAscii" w:hAnsiTheme="majorAscii"/>
          <w:b/>
          <w:bCs/>
          <w:sz w:val="40"/>
          <w:szCs w:val="40"/>
          <w:lang w:val="en-US"/>
        </w:rPr>
      </w:pPr>
      <w:r>
        <w:rPr>
          <w:rFonts w:hint="default" w:eastAsia="SimSun" w:asciiTheme="majorAscii" w:hAnsiTheme="majorAscii"/>
          <w:b/>
          <w:bCs/>
          <w:sz w:val="40"/>
          <w:szCs w:val="40"/>
          <w:lang w:val="en-US"/>
        </w:rPr>
        <w:t>Ahmed Ali</w:t>
      </w:r>
    </w:p>
    <w:p w14:paraId="2B7D94DF">
      <w:pPr>
        <w:numPr>
          <w:ilvl w:val="0"/>
          <w:numId w:val="7"/>
        </w:numPr>
        <w:rPr>
          <w:rFonts w:hint="default" w:eastAsia="SimSun" w:asciiTheme="majorAscii" w:hAnsiTheme="majorAscii"/>
          <w:b/>
          <w:bCs/>
          <w:sz w:val="40"/>
          <w:szCs w:val="40"/>
          <w:lang w:val="en-US"/>
        </w:rPr>
      </w:pPr>
      <w:r>
        <w:rPr>
          <w:rFonts w:hint="default" w:eastAsia="SimSun" w:asciiTheme="majorAscii" w:hAnsiTheme="majorAscii"/>
          <w:b/>
          <w:bCs/>
          <w:sz w:val="40"/>
          <w:szCs w:val="40"/>
          <w:lang w:val="en-US"/>
        </w:rPr>
        <w:t>Salah Ahmed</w:t>
      </w:r>
    </w:p>
    <w:p w14:paraId="24ABF69B">
      <w:pPr>
        <w:pStyle w:val="4"/>
        <w:keepNext w:val="0"/>
        <w:keepLines w:val="0"/>
        <w:widowControl/>
        <w:suppressLineNumbers w:val="0"/>
        <w:rPr>
          <w:rStyle w:val="35"/>
          <w:b/>
          <w:bCs/>
          <w:sz w:val="40"/>
          <w:szCs w:val="40"/>
        </w:rPr>
      </w:pPr>
    </w:p>
    <w:p w14:paraId="49603099">
      <w:pPr>
        <w:pStyle w:val="4"/>
        <w:keepNext w:val="0"/>
        <w:keepLines w:val="0"/>
        <w:widowControl/>
        <w:suppressLineNumbers w:val="0"/>
        <w:rPr>
          <w:rStyle w:val="35"/>
          <w:b/>
          <w:bCs/>
        </w:rPr>
      </w:pPr>
    </w:p>
    <w:p w14:paraId="0BAC461E">
      <w:pPr>
        <w:pStyle w:val="4"/>
        <w:keepNext w:val="0"/>
        <w:keepLines w:val="0"/>
        <w:widowControl/>
        <w:suppressLineNumbers w:val="0"/>
        <w:rPr>
          <w:rStyle w:val="35"/>
          <w:b/>
          <w:bCs/>
        </w:rPr>
      </w:pPr>
    </w:p>
    <w:p w14:paraId="13579D96">
      <w:pPr>
        <w:pStyle w:val="4"/>
        <w:keepNext w:val="0"/>
        <w:keepLines w:val="0"/>
        <w:widowControl/>
        <w:suppressLineNumbers w:val="0"/>
        <w:rPr>
          <w:rStyle w:val="35"/>
          <w:b/>
          <w:bCs/>
        </w:rPr>
      </w:pPr>
    </w:p>
    <w:p w14:paraId="7AA352D0">
      <w:pPr>
        <w:pStyle w:val="4"/>
        <w:keepNext w:val="0"/>
        <w:keepLines w:val="0"/>
        <w:widowControl/>
        <w:suppressLineNumbers w:val="0"/>
        <w:rPr>
          <w:rStyle w:val="35"/>
          <w:b/>
          <w:bCs/>
        </w:rPr>
      </w:pPr>
    </w:p>
    <w:p w14:paraId="4B1B31FD">
      <w:pPr>
        <w:pStyle w:val="4"/>
        <w:keepNext w:val="0"/>
        <w:keepLines w:val="0"/>
        <w:widowControl/>
        <w:suppressLineNumbers w:val="0"/>
        <w:rPr>
          <w:rStyle w:val="35"/>
          <w:b/>
          <w:bCs/>
        </w:rPr>
      </w:pPr>
    </w:p>
    <w:p w14:paraId="104ADFE7">
      <w:pPr>
        <w:pStyle w:val="4"/>
        <w:keepNext w:val="0"/>
        <w:keepLines w:val="0"/>
        <w:widowControl/>
        <w:suppressLineNumbers w:val="0"/>
        <w:rPr>
          <w:rStyle w:val="35"/>
          <w:b/>
          <w:bCs/>
        </w:rPr>
      </w:pPr>
    </w:p>
    <w:p w14:paraId="5E183D77">
      <w:pPr>
        <w:pStyle w:val="4"/>
        <w:keepNext w:val="0"/>
        <w:keepLines w:val="0"/>
        <w:widowControl/>
        <w:suppressLineNumbers w:val="0"/>
        <w:rPr>
          <w:rStyle w:val="35"/>
          <w:b/>
          <w:bCs/>
        </w:rPr>
      </w:pPr>
    </w:p>
    <w:p w14:paraId="5C111EBA">
      <w:pPr>
        <w:pStyle w:val="4"/>
        <w:keepNext w:val="0"/>
        <w:keepLines w:val="0"/>
        <w:widowControl/>
        <w:suppressLineNumbers w:val="0"/>
        <w:rPr>
          <w:rFonts w:hint="default"/>
          <w:sz w:val="36"/>
          <w:szCs w:val="36"/>
          <w:u w:val="single"/>
          <w:lang w:val="en-US"/>
        </w:rPr>
      </w:pPr>
      <w:r>
        <w:rPr>
          <w:rStyle w:val="35"/>
          <w:b/>
          <w:bCs/>
          <w:sz w:val="36"/>
          <w:szCs w:val="36"/>
          <w:u w:val="single"/>
        </w:rPr>
        <w:t xml:space="preserve">1. </w:t>
      </w:r>
      <w:r>
        <w:rPr>
          <w:rStyle w:val="35"/>
          <w:rFonts w:hint="default"/>
          <w:b/>
          <w:bCs/>
          <w:sz w:val="36"/>
          <w:szCs w:val="36"/>
          <w:u w:val="single"/>
          <w:lang w:val="en-US"/>
        </w:rPr>
        <w:t xml:space="preserve">Web app </w:t>
      </w:r>
    </w:p>
    <w:p w14:paraId="4E6AE810">
      <w:pPr>
        <w:pStyle w:val="5"/>
        <w:keepNext w:val="0"/>
        <w:keepLines w:val="0"/>
        <w:widowControl/>
        <w:suppressLineNumbers w:val="0"/>
      </w:pPr>
      <w:r>
        <w:rPr>
          <w:rStyle w:val="35"/>
          <w:b/>
          <w:bCs/>
        </w:rPr>
        <w:t>Steps:</w:t>
      </w:r>
    </w:p>
    <w:p w14:paraId="2694C039">
      <w:pPr>
        <w:pStyle w:val="34"/>
        <w:keepNext w:val="0"/>
        <w:keepLines w:val="0"/>
        <w:widowControl/>
        <w:suppressLineNumbers w:val="0"/>
      </w:pPr>
      <w:r>
        <w:rPr>
          <w:rStyle w:val="35"/>
          <w:rFonts w:hint="default"/>
          <w:lang w:val="en-US"/>
        </w:rPr>
        <w:t>1-create</w:t>
      </w:r>
      <w:r>
        <w:rPr>
          <w:rStyle w:val="35"/>
        </w:rPr>
        <w:t xml:space="preserve"> the </w:t>
      </w:r>
      <w:r>
        <w:rPr>
          <w:rStyle w:val="35"/>
          <w:rFonts w:hint="default"/>
          <w:lang w:val="en-US"/>
        </w:rPr>
        <w:t>web app</w:t>
      </w:r>
      <w:r>
        <w:rPr>
          <w:rStyle w:val="35"/>
        </w:rPr>
        <w:t>:</w:t>
      </w:r>
    </w:p>
    <w:p w14:paraId="3D9EC03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rPr>
          <w:rFonts w:hint="default"/>
          <w:lang w:val="en-US"/>
        </w:rPr>
        <w:t>-</w:t>
      </w:r>
      <w:r>
        <w:t xml:space="preserve">Navigate to the </w:t>
      </w:r>
      <w:r>
        <w:rPr>
          <w:rStyle w:val="35"/>
        </w:rPr>
        <w:t>Azure Portal</w:t>
      </w:r>
      <w:r>
        <w:t xml:space="preserve"> and select </w:t>
      </w:r>
      <w:r>
        <w:rPr>
          <w:rStyle w:val="35"/>
        </w:rPr>
        <w:t>Create a Resource</w:t>
      </w:r>
      <w:r>
        <w:t>.</w:t>
      </w:r>
    </w:p>
    <w:p w14:paraId="421A046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rPr>
          <w:rFonts w:hint="default"/>
          <w:lang w:val="en-US"/>
        </w:rPr>
        <w:t>-</w:t>
      </w:r>
      <w:r>
        <w:t xml:space="preserve">Choose </w:t>
      </w:r>
      <w:r>
        <w:rPr>
          <w:rStyle w:val="35"/>
          <w:rFonts w:hint="default"/>
          <w:lang w:val="en-US"/>
        </w:rPr>
        <w:t>Web App</w:t>
      </w:r>
      <w:r>
        <w:t xml:space="preserve"> from the resource list.</w:t>
      </w:r>
    </w:p>
    <w:p w14:paraId="496B908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rPr>
          <w:rFonts w:hint="default"/>
          <w:lang w:val="en-US"/>
        </w:rPr>
        <w:t>-</w:t>
      </w:r>
      <w:r>
        <w:t xml:space="preserve">Enter the necessary details for the </w:t>
      </w:r>
      <w:r>
        <w:rPr>
          <w:rFonts w:hint="default"/>
          <w:lang w:val="en-US"/>
        </w:rPr>
        <w:t>Web App</w:t>
      </w:r>
      <w:r>
        <w:t xml:space="preserve"> such as:</w:t>
      </w:r>
    </w:p>
    <w:p w14:paraId="6470EF5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/>
        <w:rPr>
          <w:rFonts w:hint="default"/>
          <w:lang w:val="en-US"/>
        </w:rPr>
      </w:pPr>
      <w:r>
        <w:rPr>
          <w:rStyle w:val="35"/>
          <w:rFonts w:hint="default"/>
          <w:lang w:val="en-US"/>
        </w:rPr>
        <w:t>-Web App</w:t>
      </w:r>
      <w:r>
        <w:rPr>
          <w:rStyle w:val="35"/>
        </w:rPr>
        <w:t xml:space="preserve"> Name</w:t>
      </w:r>
      <w:r>
        <w:t xml:space="preserve">: </w:t>
      </w:r>
      <w:r>
        <w:rPr>
          <w:rFonts w:hint="default"/>
          <w:lang w:val="en-US"/>
        </w:rPr>
        <w:t>FileUploadApp</w:t>
      </w:r>
    </w:p>
    <w:p w14:paraId="371289B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/>
        <w:rPr>
          <w:rFonts w:hint="default"/>
          <w:lang w:val="en-US"/>
        </w:rPr>
      </w:pPr>
      <w:r>
        <w:rPr>
          <w:rStyle w:val="35"/>
          <w:rFonts w:hint="default"/>
          <w:lang w:val="en-US"/>
        </w:rPr>
        <w:t>-</w:t>
      </w:r>
      <w:r>
        <w:rPr>
          <w:rStyle w:val="35"/>
        </w:rPr>
        <w:t>Region</w:t>
      </w:r>
      <w:r>
        <w:t xml:space="preserve">: </w:t>
      </w:r>
      <w:r>
        <w:rPr>
          <w:rFonts w:hint="default"/>
          <w:lang w:val="en-US"/>
        </w:rPr>
        <w:t>UK South</w:t>
      </w:r>
    </w:p>
    <w:p w14:paraId="6680EE8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/>
        <w:rPr>
          <w:rFonts w:hint="default"/>
          <w:lang w:val="en-US"/>
        </w:rPr>
      </w:pPr>
      <w:r>
        <w:rPr>
          <w:rStyle w:val="35"/>
          <w:rFonts w:hint="default"/>
          <w:lang w:val="en-US"/>
        </w:rPr>
        <w:t>-Runtime Stack</w:t>
      </w:r>
      <w:r>
        <w:t xml:space="preserve">: </w:t>
      </w:r>
      <w:r>
        <w:rPr>
          <w:rFonts w:hint="default"/>
          <w:lang w:val="en-US"/>
        </w:rPr>
        <w:t>.Net8 (LTS)</w:t>
      </w:r>
    </w:p>
    <w:p w14:paraId="77856D9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/>
      </w:pPr>
      <w:r>
        <w:rPr>
          <w:rStyle w:val="35"/>
          <w:rFonts w:hint="default"/>
          <w:lang w:val="en-US"/>
        </w:rPr>
        <w:t>-</w:t>
      </w:r>
      <w:r>
        <w:rPr>
          <w:rStyle w:val="35"/>
        </w:rPr>
        <w:t>Operating System</w:t>
      </w:r>
      <w:r>
        <w:t xml:space="preserve">: Windows </w:t>
      </w:r>
    </w:p>
    <w:p w14:paraId="570A693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5765" cy="3168015"/>
            <wp:effectExtent l="0" t="0" r="635" b="13335"/>
            <wp:docPr id="12" name="Picture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35D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/>
        <w:rPr>
          <w:rFonts w:hint="default"/>
          <w:lang w:val="en-US"/>
        </w:rPr>
      </w:pPr>
    </w:p>
    <w:p w14:paraId="060B55C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/>
        <w:rPr>
          <w:rFonts w:hint="default"/>
          <w:lang w:val="en-US"/>
        </w:rPr>
      </w:pPr>
    </w:p>
    <w:p w14:paraId="03B98E0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lang w:val="en-US"/>
        </w:rPr>
      </w:pPr>
    </w:p>
    <w:p w14:paraId="4092B05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-Then click Review and Create</w:t>
      </w:r>
    </w:p>
    <w:p w14:paraId="0FB2E5E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74970" cy="2274570"/>
            <wp:effectExtent l="0" t="0" r="11430" b="11430"/>
            <wp:docPr id="13" name="Picture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AF86">
      <w:pPr>
        <w:pStyle w:val="34"/>
        <w:keepNext w:val="0"/>
        <w:keepLines w:val="0"/>
        <w:widowControl/>
        <w:numPr>
          <w:ilvl w:val="0"/>
          <w:numId w:val="8"/>
        </w:numPr>
        <w:suppressLineNumbers w:val="0"/>
        <w:rPr>
          <w:rFonts w:hint="default"/>
          <w:b/>
          <w:bCs/>
          <w:color w:val="558ED5" w:themeColor="text2" w:themeTint="99"/>
          <w:sz w:val="32"/>
          <w:szCs w:val="32"/>
          <w:u w:val="single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Style w:val="35"/>
          <w:rFonts w:hint="default"/>
          <w:b/>
          <w:bCs/>
          <w:color w:val="558ED5" w:themeColor="text2" w:themeTint="99"/>
          <w:sz w:val="32"/>
          <w:szCs w:val="32"/>
          <w:u w:val="single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create the Web Site</w:t>
      </w:r>
    </w:p>
    <w:p w14:paraId="0C5894B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-Open visual studio preview 2022</w:t>
      </w:r>
    </w:p>
    <w:p w14:paraId="5AECD6A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-create a new project </w:t>
      </w:r>
    </w:p>
    <w:p w14:paraId="09B7014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-select ASP.NET Core Web App (model-view-control )</w:t>
      </w:r>
    </w:p>
    <w:p w14:paraId="4B54D0D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0685" cy="3693795"/>
            <wp:effectExtent l="0" t="0" r="5715" b="1905"/>
            <wp:docPr id="16" name="Picture 1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C95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- put a name for the project </w:t>
      </w:r>
    </w:p>
    <w:p w14:paraId="589E18A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1955" cy="3667125"/>
            <wp:effectExtent l="0" t="0" r="4445" b="9525"/>
            <wp:docPr id="17" name="Picture 1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903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lang w:val="en-US"/>
        </w:rPr>
      </w:pPr>
    </w:p>
    <w:p w14:paraId="76EE23A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 xml:space="preserve">-put this code in </w:t>
      </w:r>
      <w:r>
        <w:rPr>
          <w:rFonts w:hint="default"/>
          <w:b/>
          <w:bCs/>
          <w:lang w:val="en-US"/>
        </w:rPr>
        <w:t xml:space="preserve">HomeController.cs </w:t>
      </w:r>
      <w:r>
        <w:rPr>
          <w:rFonts w:hint="default"/>
          <w:b w:val="0"/>
          <w:bCs w:val="0"/>
          <w:lang w:val="en-US"/>
        </w:rPr>
        <w:t xml:space="preserve">and put in it </w:t>
      </w:r>
      <w:r>
        <w:rPr>
          <w:rFonts w:hint="default"/>
          <w:b/>
          <w:bCs/>
          <w:lang w:val="en-US"/>
        </w:rPr>
        <w:t>StorageConnectionString</w:t>
      </w:r>
      <w:r>
        <w:rPr>
          <w:rFonts w:hint="default"/>
          <w:b w:val="0"/>
          <w:bCs w:val="0"/>
          <w:lang w:val="en-US"/>
        </w:rPr>
        <w:t xml:space="preserve"> and the </w:t>
      </w:r>
      <w:r>
        <w:rPr>
          <w:rFonts w:hint="default"/>
          <w:b/>
          <w:bCs/>
          <w:lang w:val="en-US"/>
        </w:rPr>
        <w:t xml:space="preserve">FileShareName </w:t>
      </w:r>
    </w:p>
    <w:p w14:paraId="5086FB5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472430" cy="1974850"/>
            <wp:effectExtent l="0" t="0" r="13970" b="6350"/>
            <wp:docPr id="18" name="Picture 1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6A7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lang w:val="en-US"/>
        </w:rPr>
      </w:pPr>
    </w:p>
    <w:p w14:paraId="0112A7A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lang w:val="en-US"/>
        </w:rPr>
      </w:pPr>
    </w:p>
    <w:p w14:paraId="39AD3C0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-</w:t>
      </w:r>
      <w:r>
        <w:rPr>
          <w:rFonts w:hint="default"/>
          <w:b w:val="0"/>
          <w:bCs w:val="0"/>
          <w:lang w:val="en-US"/>
        </w:rPr>
        <w:t xml:space="preserve">put the code of the website so you can upload the designs and send it to the file share tha mounted in the HR computer </w:t>
      </w:r>
    </w:p>
    <w:p w14:paraId="575D8AA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486400" cy="2289175"/>
            <wp:effectExtent l="0" t="0" r="0" b="15875"/>
            <wp:docPr id="19" name="Picture 1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4DB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 w:val="0"/>
          <w:bCs w:val="0"/>
          <w:lang w:val="en-US"/>
        </w:rPr>
      </w:pPr>
    </w:p>
    <w:p w14:paraId="3CCBEE0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 xml:space="preserve">-install in visual studio </w:t>
      </w:r>
      <w:r>
        <w:rPr>
          <w:rFonts w:hint="default"/>
          <w:b/>
          <w:bCs/>
          <w:lang w:val="en-US"/>
        </w:rPr>
        <w:t>Azure.storage.files.shares</w:t>
      </w:r>
    </w:p>
    <w:p w14:paraId="1CC4203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476875" cy="3335655"/>
            <wp:effectExtent l="0" t="0" r="9525" b="17145"/>
            <wp:docPr id="20" name="Picture 2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2F2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 w:val="0"/>
          <w:bCs w:val="0"/>
          <w:lang w:val="en-US"/>
        </w:rPr>
      </w:pPr>
    </w:p>
    <w:p w14:paraId="6C3024D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 w:val="0"/>
          <w:bCs w:val="0"/>
          <w:lang w:val="en-US"/>
        </w:rPr>
      </w:pPr>
    </w:p>
    <w:p w14:paraId="7F3E458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-After publishing the website , here is the website</w:t>
      </w:r>
    </w:p>
    <w:p w14:paraId="0FE38C5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486400" cy="2626360"/>
            <wp:effectExtent l="0" t="0" r="0" b="2540"/>
            <wp:docPr id="21" name="Picture 2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082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 w:val="0"/>
          <w:bCs w:val="0"/>
          <w:lang w:val="en-US"/>
        </w:rPr>
      </w:pPr>
    </w:p>
    <w:p w14:paraId="7703764D">
      <w:pPr>
        <w:pStyle w:val="34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5"/>
          <w:i w:val="0"/>
          <w:iCs w:val="0"/>
          <w:color w:val="558ED5" w:themeColor="text2" w:themeTint="99"/>
          <w:sz w:val="32"/>
          <w:szCs w:val="32"/>
          <w:u w:val="single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Style w:val="35"/>
          <w:rFonts w:hint="default"/>
          <w:i w:val="0"/>
          <w:iCs w:val="0"/>
          <w:color w:val="558ED5" w:themeColor="text2" w:themeTint="99"/>
          <w:sz w:val="32"/>
          <w:szCs w:val="32"/>
          <w:u w:val="single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3.Enable SSO in the Web App</w:t>
      </w:r>
      <w:r>
        <w:rPr>
          <w:rStyle w:val="35"/>
          <w:i w:val="0"/>
          <w:iCs w:val="0"/>
          <w:color w:val="558ED5" w:themeColor="text2" w:themeTint="99"/>
          <w:sz w:val="32"/>
          <w:szCs w:val="32"/>
          <w:u w:val="single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:</w:t>
      </w:r>
    </w:p>
    <w:p w14:paraId="067E7D66">
      <w:pPr>
        <w:pStyle w:val="34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5"/>
          <w:rFonts w:hint="default"/>
          <w:b w:val="0"/>
          <w:bCs w:val="0"/>
          <w:lang w:val="en-US"/>
        </w:rPr>
      </w:pPr>
      <w:r>
        <w:rPr>
          <w:rStyle w:val="35"/>
          <w:rFonts w:hint="default"/>
          <w:lang w:val="en-US"/>
        </w:rPr>
        <w:t xml:space="preserve">- </w:t>
      </w:r>
      <w:r>
        <w:rPr>
          <w:rStyle w:val="35"/>
          <w:rFonts w:hint="default"/>
          <w:b w:val="0"/>
          <w:bCs w:val="0"/>
          <w:lang w:val="en-US"/>
        </w:rPr>
        <w:t>Go to</w:t>
      </w:r>
      <w:r>
        <w:rPr>
          <w:rStyle w:val="35"/>
          <w:rFonts w:hint="default"/>
          <w:lang w:val="en-US"/>
        </w:rPr>
        <w:t xml:space="preserve"> Authentication</w:t>
      </w:r>
      <w:r>
        <w:rPr>
          <w:rStyle w:val="35"/>
          <w:rFonts w:hint="default"/>
          <w:b w:val="0"/>
          <w:bCs w:val="0"/>
          <w:lang w:val="en-US"/>
        </w:rPr>
        <w:t xml:space="preserve"> in the Web App </w:t>
      </w:r>
    </w:p>
    <w:p w14:paraId="4EEA42B9">
      <w:pPr>
        <w:pStyle w:val="34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5"/>
          <w:rFonts w:hint="default"/>
          <w:b w:val="0"/>
          <w:bCs w:val="0"/>
          <w:lang w:val="en-US"/>
        </w:rPr>
      </w:pPr>
      <w:r>
        <w:rPr>
          <w:rStyle w:val="35"/>
          <w:rFonts w:hint="default"/>
          <w:b w:val="0"/>
          <w:bCs w:val="0"/>
          <w:lang w:val="en-US"/>
        </w:rPr>
        <w:t xml:space="preserve">- click “ </w:t>
      </w:r>
      <w:r>
        <w:rPr>
          <w:rStyle w:val="35"/>
          <w:rFonts w:hint="default"/>
          <w:b/>
          <w:bCs/>
          <w:lang w:val="en-US"/>
        </w:rPr>
        <w:t xml:space="preserve">add identity provider </w:t>
      </w:r>
      <w:r>
        <w:rPr>
          <w:rStyle w:val="35"/>
          <w:rFonts w:hint="default"/>
          <w:b w:val="0"/>
          <w:bCs w:val="0"/>
          <w:lang w:val="en-US"/>
        </w:rPr>
        <w:t>“</w:t>
      </w:r>
    </w:p>
    <w:p w14:paraId="7BCB3354">
      <w:pPr>
        <w:pStyle w:val="34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5"/>
          <w:rFonts w:hint="default"/>
          <w:b w:val="0"/>
          <w:bCs w:val="0"/>
          <w:lang w:val="en-US"/>
        </w:rPr>
      </w:pPr>
      <w:r>
        <w:rPr>
          <w:rStyle w:val="35"/>
          <w:rFonts w:hint="default"/>
          <w:b w:val="0"/>
          <w:bCs w:val="0"/>
          <w:lang w:val="en-US"/>
        </w:rPr>
        <w:drawing>
          <wp:inline distT="0" distB="0" distL="114300" distR="114300">
            <wp:extent cx="5473065" cy="2265045"/>
            <wp:effectExtent l="0" t="0" r="13335" b="1905"/>
            <wp:docPr id="22" name="Picture 2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9A10">
      <w:pPr>
        <w:pStyle w:val="34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5"/>
          <w:rFonts w:hint="default"/>
          <w:b w:val="0"/>
          <w:bCs w:val="0"/>
          <w:lang w:val="en-US"/>
        </w:rPr>
      </w:pPr>
    </w:p>
    <w:p w14:paraId="4B6FAAD8">
      <w:pPr>
        <w:pStyle w:val="34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5"/>
          <w:rFonts w:hint="default"/>
          <w:b w:val="0"/>
          <w:bCs w:val="0"/>
          <w:lang w:val="en-US"/>
        </w:rPr>
      </w:pPr>
    </w:p>
    <w:p w14:paraId="0DA6C956">
      <w:pPr>
        <w:pStyle w:val="34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5"/>
          <w:rFonts w:hint="default"/>
          <w:b w:val="0"/>
          <w:bCs w:val="0"/>
          <w:lang w:val="en-US"/>
        </w:rPr>
      </w:pPr>
    </w:p>
    <w:p w14:paraId="68771C11">
      <w:pPr>
        <w:pStyle w:val="34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5"/>
          <w:rFonts w:hint="default"/>
          <w:b/>
          <w:bCs/>
          <w:lang w:val="en-US"/>
        </w:rPr>
      </w:pPr>
      <w:r>
        <w:rPr>
          <w:rStyle w:val="35"/>
          <w:rFonts w:hint="default"/>
          <w:b w:val="0"/>
          <w:bCs w:val="0"/>
          <w:lang w:val="en-US"/>
        </w:rPr>
        <w:t xml:space="preserve">- select microsoft so the only users that can enter the website are the users in the tenant of </w:t>
      </w:r>
      <w:r>
        <w:rPr>
          <w:rStyle w:val="35"/>
          <w:rFonts w:hint="default"/>
          <w:b/>
          <w:bCs/>
          <w:lang w:val="en-US"/>
        </w:rPr>
        <w:t>Egypt University of informatics</w:t>
      </w:r>
    </w:p>
    <w:p w14:paraId="05DEF193">
      <w:pPr>
        <w:pStyle w:val="34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5"/>
          <w:rFonts w:hint="default"/>
          <w:b/>
          <w:bCs/>
          <w:lang w:val="en-US"/>
        </w:rPr>
      </w:pPr>
      <w:r>
        <w:rPr>
          <w:rStyle w:val="35"/>
          <w:rFonts w:hint="default"/>
          <w:b/>
          <w:bCs/>
          <w:lang w:val="en-US"/>
        </w:rPr>
        <w:drawing>
          <wp:inline distT="0" distB="0" distL="114300" distR="114300">
            <wp:extent cx="5478145" cy="2632075"/>
            <wp:effectExtent l="0" t="0" r="8255" b="15875"/>
            <wp:docPr id="23" name="Picture 2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886A">
      <w:pPr>
        <w:pStyle w:val="34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5"/>
          <w:rFonts w:hint="default"/>
          <w:b w:val="0"/>
          <w:bCs w:val="0"/>
          <w:lang w:val="en-US"/>
        </w:rPr>
      </w:pPr>
      <w:r>
        <w:rPr>
          <w:rStyle w:val="35"/>
          <w:rFonts w:hint="default"/>
          <w:b/>
          <w:bCs/>
          <w:lang w:val="en-US"/>
        </w:rPr>
        <w:t>-</w:t>
      </w:r>
      <w:r>
        <w:rPr>
          <w:rStyle w:val="35"/>
          <w:rFonts w:hint="default"/>
          <w:b w:val="0"/>
          <w:bCs w:val="0"/>
          <w:lang w:val="en-US"/>
        </w:rPr>
        <w:t xml:space="preserve"> then click add and the </w:t>
      </w:r>
      <w:r>
        <w:rPr>
          <w:rStyle w:val="35"/>
          <w:rFonts w:hint="default"/>
          <w:b/>
          <w:bCs/>
          <w:lang w:val="en-US"/>
        </w:rPr>
        <w:t xml:space="preserve">SSO </w:t>
      </w:r>
      <w:r>
        <w:rPr>
          <w:rStyle w:val="35"/>
          <w:rFonts w:hint="default"/>
          <w:b w:val="0"/>
          <w:bCs w:val="0"/>
          <w:lang w:val="en-US"/>
        </w:rPr>
        <w:t>is enabled</w:t>
      </w:r>
    </w:p>
    <w:p w14:paraId="63C730EA">
      <w:pPr>
        <w:pStyle w:val="34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5"/>
          <w:rFonts w:hint="default"/>
          <w:b/>
          <w:bCs/>
          <w:lang w:val="en-US"/>
        </w:rPr>
      </w:pPr>
    </w:p>
    <w:p w14:paraId="7A0064A3">
      <w:pPr>
        <w:pStyle w:val="5"/>
        <w:keepNext w:val="0"/>
        <w:keepLines w:val="0"/>
        <w:widowControl/>
        <w:suppressLineNumbers w:val="0"/>
        <w:rPr>
          <w:rStyle w:val="35"/>
          <w:rFonts w:hint="default"/>
          <w:b/>
          <w:bCs/>
          <w:lang w:val="en-US"/>
        </w:rPr>
      </w:pPr>
      <w:r>
        <w:rPr>
          <w:rStyle w:val="35"/>
          <w:rFonts w:hint="default"/>
          <w:b/>
          <w:bCs/>
          <w:lang w:val="en-US"/>
        </w:rPr>
        <w:drawing>
          <wp:inline distT="0" distB="0" distL="114300" distR="114300">
            <wp:extent cx="5469255" cy="2303145"/>
            <wp:effectExtent l="0" t="0" r="17145" b="1905"/>
            <wp:docPr id="24" name="Picture 2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423D">
      <w:pPr>
        <w:rPr>
          <w:rStyle w:val="35"/>
          <w:rFonts w:hint="default"/>
          <w:b/>
          <w:bCs/>
          <w:lang w:val="en-US"/>
        </w:rPr>
      </w:pPr>
    </w:p>
    <w:p w14:paraId="4A2F95ED">
      <w:pPr>
        <w:rPr>
          <w:rStyle w:val="35"/>
          <w:rFonts w:hint="default"/>
          <w:b/>
          <w:bCs/>
          <w:lang w:val="en-US"/>
        </w:rPr>
      </w:pPr>
    </w:p>
    <w:p w14:paraId="75E6C321">
      <w:pPr>
        <w:rPr>
          <w:rStyle w:val="35"/>
          <w:rFonts w:hint="default"/>
          <w:b/>
          <w:bCs/>
          <w:lang w:val="en-US"/>
        </w:rPr>
      </w:pPr>
    </w:p>
    <w:p w14:paraId="0BD8CC4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Style w:val="35"/>
        </w:rPr>
      </w:pPr>
    </w:p>
    <w:p w14:paraId="680237D1">
      <w:pPr>
        <w:rPr>
          <w:rFonts w:hint="default"/>
        </w:rPr>
      </w:pPr>
    </w:p>
    <w:p w14:paraId="25351E3A">
      <w:pPr>
        <w:pStyle w:val="34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5"/>
          <w:rFonts w:hint="default"/>
          <w:i w:val="0"/>
          <w:iCs w:val="0"/>
          <w:color w:val="558ED5" w:themeColor="text2" w:themeTint="99"/>
          <w:sz w:val="32"/>
          <w:szCs w:val="32"/>
          <w:u w:val="single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Style w:val="35"/>
          <w:rFonts w:hint="default"/>
          <w:i w:val="0"/>
          <w:iCs w:val="0"/>
          <w:color w:val="558ED5" w:themeColor="text2" w:themeTint="99"/>
          <w:sz w:val="32"/>
          <w:szCs w:val="32"/>
          <w:u w:val="single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4.Testing The Web Site </w:t>
      </w:r>
    </w:p>
    <w:p w14:paraId="082F890B">
      <w:pPr>
        <w:pStyle w:val="34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5"/>
          <w:rFonts w:hint="default"/>
          <w:b w:val="0"/>
          <w:bCs w:val="0"/>
          <w:i w:val="0"/>
          <w:i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Style w:val="35"/>
          <w:rFonts w:hint="default"/>
          <w:b/>
          <w:bCs/>
          <w:i w:val="0"/>
          <w:i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- </w:t>
      </w:r>
      <w:r>
        <w:rPr>
          <w:rStyle w:val="35"/>
          <w:rFonts w:hint="default"/>
          <w:b w:val="0"/>
          <w:bCs w:val="0"/>
          <w:i w:val="0"/>
          <w:i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Enter the web site from this link ”</w:t>
      </w:r>
      <w:r>
        <w:rPr>
          <w:rStyle w:val="35"/>
          <w:rFonts w:hint="default"/>
          <w:b/>
          <w:bCs/>
          <w:i w:val="0"/>
          <w:i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  <w:bookmarkStart w:id="0" w:name="_GoBack"/>
      <w:r>
        <w:rPr>
          <w:rStyle w:val="35"/>
          <w:rFonts w:hint="default"/>
          <w:b w:val="0"/>
          <w:bCs w:val="0"/>
          <w:i w:val="0"/>
          <w:i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fldChar w:fldCharType="begin"/>
      </w:r>
      <w:r>
        <w:rPr>
          <w:rStyle w:val="35"/>
          <w:rFonts w:hint="default"/>
          <w:b w:val="0"/>
          <w:bCs w:val="0"/>
          <w:i w:val="0"/>
          <w:i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instrText xml:space="preserve"> HYPERLINK "https://fileuploadapp-e2fshbdse0eaf9ag.westeurope-01.azurewebsites.net/" </w:instrText>
      </w:r>
      <w:r>
        <w:rPr>
          <w:rStyle w:val="35"/>
          <w:rFonts w:hint="default"/>
          <w:b w:val="0"/>
          <w:bCs w:val="0"/>
          <w:i w:val="0"/>
          <w:i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20"/>
          <w:rFonts w:hint="default"/>
          <w:b w:val="0"/>
          <w:bCs w:val="0"/>
          <w:i w:val="0"/>
          <w:iCs w:val="0"/>
          <w:sz w:val="24"/>
          <w:szCs w:val="24"/>
          <w:lang w:val="en-US"/>
        </w:rPr>
        <w:t>https://fileuploadapp-e2fshbdse0eaf9ag.westeurope-01.azurewebsites.net/</w:t>
      </w:r>
      <w:r>
        <w:rPr>
          <w:rStyle w:val="35"/>
          <w:rFonts w:hint="default"/>
          <w:b w:val="0"/>
          <w:bCs w:val="0"/>
          <w:i w:val="0"/>
          <w:i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fldChar w:fldCharType="end"/>
      </w:r>
      <w:r>
        <w:rPr>
          <w:rStyle w:val="35"/>
          <w:rFonts w:hint="default"/>
          <w:b w:val="0"/>
          <w:bCs w:val="0"/>
          <w:i w:val="0"/>
          <w:i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“</w:t>
      </w:r>
      <w:bookmarkEnd w:id="0"/>
    </w:p>
    <w:p w14:paraId="159DFF3B">
      <w:pPr>
        <w:pStyle w:val="34"/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rightChars="0"/>
        <w:jc w:val="left"/>
        <w:rPr>
          <w:rStyle w:val="167"/>
          <w:rFonts w:hint="default" w:cs="Times New Roman"/>
          <w:b w:val="0"/>
          <w:bCs w:val="0"/>
          <w:sz w:val="24"/>
          <w:szCs w:val="24"/>
          <w:lang w:val="en-US" w:eastAsia="zh-CN" w:bidi="ar"/>
        </w:rPr>
      </w:pPr>
      <w:r>
        <w:rPr>
          <w:rStyle w:val="35"/>
          <w:rFonts w:hint="default"/>
          <w:b w:val="0"/>
          <w:bCs w:val="0"/>
          <w:i w:val="0"/>
          <w:i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- To enter the website you should be a user from </w:t>
      </w:r>
      <w:r>
        <w:rPr>
          <w:rStyle w:val="167"/>
          <w:rFonts w:hint="default" w:ascii="Times New Roman" w:hAnsi="Times New Roman" w:eastAsia="SimSun" w:cs="Times New Roman"/>
          <w:b/>
          <w:bCs/>
          <w:sz w:val="24"/>
          <w:szCs w:val="24"/>
          <w:lang w:val="en-US" w:eastAsia="zh-CN" w:bidi="ar"/>
        </w:rPr>
        <w:t>Egypt University of informatics</w:t>
      </w:r>
      <w:r>
        <w:rPr>
          <w:rStyle w:val="167"/>
          <w:rFonts w:hint="default" w:cs="Times New Roman"/>
          <w:b/>
          <w:bCs/>
          <w:sz w:val="24"/>
          <w:szCs w:val="24"/>
          <w:lang w:val="en-US" w:eastAsia="zh-CN" w:bidi="ar"/>
        </w:rPr>
        <w:t xml:space="preserve"> </w:t>
      </w:r>
      <w:r>
        <w:rPr>
          <w:rStyle w:val="167"/>
          <w:rFonts w:hint="default" w:cs="Times New Roman"/>
          <w:b w:val="0"/>
          <w:bCs w:val="0"/>
          <w:sz w:val="24"/>
          <w:szCs w:val="24"/>
          <w:lang w:val="en-US" w:eastAsia="zh-CN" w:bidi="ar"/>
        </w:rPr>
        <w:t xml:space="preserve">tenant so you can be authenticated </w:t>
      </w:r>
    </w:p>
    <w:p w14:paraId="4F85B209">
      <w:pPr>
        <w:pStyle w:val="34"/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rightChars="0"/>
        <w:jc w:val="left"/>
        <w:rPr>
          <w:rStyle w:val="167"/>
          <w:rFonts w:hint="default" w:cs="Times New Roman"/>
          <w:b w:val="0"/>
          <w:bCs w:val="0"/>
          <w:sz w:val="24"/>
          <w:szCs w:val="24"/>
          <w:lang w:val="en-US" w:eastAsia="zh-CN" w:bidi="ar"/>
        </w:rPr>
      </w:pPr>
    </w:p>
    <w:p w14:paraId="183ECC85">
      <w:pPr>
        <w:pStyle w:val="34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5"/>
          <w:rFonts w:hint="default"/>
          <w:b w:val="0"/>
          <w:bCs w:val="0"/>
          <w:i w:val="0"/>
          <w:i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2CEB69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6400" cy="2623185"/>
            <wp:effectExtent l="0" t="0" r="0" b="5715"/>
            <wp:docPr id="25" name="Picture 2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7A5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-After that the website will be available </w:t>
      </w:r>
    </w:p>
    <w:p w14:paraId="3293C54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19E03A4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6400" cy="2491740"/>
            <wp:effectExtent l="0" t="0" r="0" b="3810"/>
            <wp:docPr id="26" name="Picture 2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90D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-Then click “ upload “ and select the design you want to upload </w:t>
      </w:r>
    </w:p>
    <w:p w14:paraId="423EBA9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6400" cy="2380615"/>
            <wp:effectExtent l="0" t="0" r="0" b="635"/>
            <wp:docPr id="28" name="Picture 28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3F5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6400" cy="1823085"/>
            <wp:effectExtent l="0" t="0" r="0" b="5715"/>
            <wp:docPr id="29" name="Picture 29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E6D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 The design will appear in the file share in HR computer </w:t>
      </w:r>
    </w:p>
    <w:p w14:paraId="7669A86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1320" cy="2397760"/>
            <wp:effectExtent l="0" t="0" r="5080" b="2540"/>
            <wp:docPr id="30" name="Picture 30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2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1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6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5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3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6">
    <w:nsid w:val="64A992C3"/>
    <w:multiLevelType w:val="singleLevel"/>
    <w:tmpl w:val="64A992C3"/>
    <w:lvl w:ilvl="0" w:tentative="0">
      <w:start w:val="2"/>
      <w:numFmt w:val="decimal"/>
      <w:suff w:val="space"/>
      <w:lvlText w:val="%1."/>
      <w:lvlJc w:val="left"/>
    </w:lvl>
  </w:abstractNum>
  <w:abstractNum w:abstractNumId="7">
    <w:nsid w:val="7290701C"/>
    <w:multiLevelType w:val="singleLevel"/>
    <w:tmpl w:val="7290701C"/>
    <w:lvl w:ilvl="0" w:tentative="0">
      <w:start w:val="1"/>
      <w:numFmt w:val="decimal"/>
      <w:suff w:val="nothing"/>
      <w:lvlText w:val="%1-"/>
      <w:lvlJc w:val="left"/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50"/>
  <w:bordersDoNotSurroundHeader w:val="0"/>
  <w:bordersDoNotSurroundFooter w:val="0"/>
  <w:documentProtection w:enforcement="0"/>
  <w:defaultTabStop w:val="720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1E7074DF"/>
    <w:rsid w:val="2B775F42"/>
    <w:rsid w:val="49D103BD"/>
    <w:rsid w:val="4C855396"/>
    <w:rsid w:val="558D499E"/>
    <w:rsid w:val="561375E1"/>
    <w:rsid w:val="574B30C6"/>
    <w:rsid w:val="734E4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4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2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7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6"/>
    <w:unhideWhenUsed/>
    <w:qFormat/>
    <w:uiPriority w:val="99"/>
    <w:pPr>
      <w:spacing w:after="120"/>
    </w:pPr>
  </w:style>
  <w:style w:type="paragraph" w:styleId="14">
    <w:name w:val="Body Text 2"/>
    <w:basedOn w:val="1"/>
    <w:link w:val="147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8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0">
    <w:name w:val="Hyperlink"/>
    <w:basedOn w:val="11"/>
    <w:semiHidden/>
    <w:unhideWhenUsed/>
    <w:qFormat/>
    <w:uiPriority w:val="99"/>
    <w:rPr>
      <w:color w:val="0000FF"/>
      <w:u w:val="single"/>
    </w:rPr>
  </w:style>
  <w:style w:type="paragraph" w:styleId="21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2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3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4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5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6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7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8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9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30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1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2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3">
    <w:name w:val="macro"/>
    <w:link w:val="149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4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35">
    <w:name w:val="Strong"/>
    <w:basedOn w:val="11"/>
    <w:qFormat/>
    <w:uiPriority w:val="22"/>
    <w:rPr>
      <w:b/>
      <w:bCs/>
    </w:rPr>
  </w:style>
  <w:style w:type="paragraph" w:styleId="36">
    <w:name w:val="Subtitle"/>
    <w:basedOn w:val="1"/>
    <w:next w:val="1"/>
    <w:link w:val="14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7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8">
    <w:name w:val="Title"/>
    <w:basedOn w:val="1"/>
    <w:next w:val="1"/>
    <w:link w:val="143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9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40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1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2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3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4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5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6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7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8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9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50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1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2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3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4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5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6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7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8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9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60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7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4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5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6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7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8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9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80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1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8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9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90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1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2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3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4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5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2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3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4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5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6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7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8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9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0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1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2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3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4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5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6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0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3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4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5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6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7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8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9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30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1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2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3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4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5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6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7">
    <w:name w:val="Header Char"/>
    <w:basedOn w:val="11"/>
    <w:link w:val="19"/>
    <w:uiPriority w:val="99"/>
  </w:style>
  <w:style w:type="character" w:customStyle="1" w:styleId="138">
    <w:name w:val="Footer Char"/>
    <w:basedOn w:val="11"/>
    <w:link w:val="18"/>
    <w:uiPriority w:val="99"/>
  </w:style>
  <w:style w:type="paragraph" w:styleId="1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0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1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2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3">
    <w:name w:val="Title Char"/>
    <w:basedOn w:val="11"/>
    <w:link w:val="38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4">
    <w:name w:val="Subtitle Char"/>
    <w:basedOn w:val="11"/>
    <w:link w:val="36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5">
    <w:name w:val="List Paragraph"/>
    <w:basedOn w:val="1"/>
    <w:qFormat/>
    <w:uiPriority w:val="34"/>
    <w:pPr>
      <w:ind w:left="720"/>
      <w:contextualSpacing/>
    </w:pPr>
  </w:style>
  <w:style w:type="character" w:customStyle="1" w:styleId="146">
    <w:name w:val="Body Text Char"/>
    <w:basedOn w:val="11"/>
    <w:link w:val="13"/>
    <w:uiPriority w:val="99"/>
  </w:style>
  <w:style w:type="character" w:customStyle="1" w:styleId="147">
    <w:name w:val="Body Text 2 Char"/>
    <w:basedOn w:val="11"/>
    <w:link w:val="14"/>
    <w:qFormat/>
    <w:uiPriority w:val="99"/>
  </w:style>
  <w:style w:type="character" w:customStyle="1" w:styleId="148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9">
    <w:name w:val="Macro Text Char"/>
    <w:basedOn w:val="11"/>
    <w:link w:val="33"/>
    <w:uiPriority w:val="99"/>
    <w:rPr>
      <w:rFonts w:ascii="Courier" w:hAnsi="Courier"/>
      <w:sz w:val="20"/>
      <w:szCs w:val="20"/>
    </w:rPr>
  </w:style>
  <w:style w:type="paragraph" w:styleId="150">
    <w:name w:val="Quote"/>
    <w:basedOn w:val="1"/>
    <w:next w:val="1"/>
    <w:link w:val="15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Quote Char"/>
    <w:basedOn w:val="1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2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3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4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5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6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7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8">
    <w:name w:val="Intense Quote"/>
    <w:basedOn w:val="1"/>
    <w:next w:val="1"/>
    <w:link w:val="15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Intense Quote Char"/>
    <w:basedOn w:val="11"/>
    <w:link w:val="158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1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2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3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4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5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166">
    <w:name w:val="10"/>
    <w:uiPriority w:val="0"/>
    <w:rPr>
      <w:rFonts w:hint="default" w:ascii="Times New Roman" w:hAnsi="Times New Roman" w:cs="Times New Roman"/>
    </w:rPr>
  </w:style>
  <w:style w:type="character" w:customStyle="1" w:styleId="167">
    <w:name w:val="15"/>
    <w:qFormat/>
    <w:uiPriority w:val="0"/>
    <w:rPr>
      <w:rFonts w:hint="default" w:ascii="Times New Roman" w:hAnsi="Times New Roman" w:cs="Times New Roman"/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1</Lines>
  <Paragraphs>1</Paragraphs>
  <TotalTime>3614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ahmed Nasr</cp:lastModifiedBy>
  <dcterms:modified xsi:type="dcterms:W3CDTF">2024-10-25T23:04:15Z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DB884AD7B15D408695097CE9B18B1F3A_13</vt:lpwstr>
  </property>
</Properties>
</file>